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6A3B0">
      <w:pPr>
        <w:jc w:val="both"/>
        <w:rPr>
          <w:rFonts w:hint="default" w:ascii="Times New Roman Regular" w:hAnsi="Times New Roman Regular" w:cs="Times New Roman Regular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 </w:t>
      </w:r>
    </w:p>
    <w:p w14:paraId="3889DD80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SMART TRAFFIC LIGHT CONTROL USING PID CONTROLLER</w:t>
      </w:r>
    </w:p>
    <w:p w14:paraId="5E96CB42">
      <w:pPr>
        <w:jc w:val="center"/>
        <w:rPr>
          <w:rFonts w:ascii="Times New Roman" w:hAnsi="Times New Roman"/>
          <w:b/>
          <w:sz w:val="32"/>
        </w:rPr>
      </w:pPr>
    </w:p>
    <w:p w14:paraId="0A3F2049">
      <w:pPr>
        <w:numPr>
          <w:numId w:val="0"/>
        </w:numPr>
        <w:rPr>
          <w:rFonts w:hint="default"/>
          <w:sz w:val="32"/>
          <w:szCs w:val="32"/>
          <w:u w:val="single"/>
          <w:lang w:val="en-US"/>
        </w:rPr>
      </w:pPr>
      <w:r>
        <w:rPr>
          <w:rFonts w:ascii="Times New Roman" w:hAnsi="Times New Roman"/>
          <w:b/>
          <w:sz w:val="32"/>
          <w:szCs w:val="32"/>
          <w:u w:val="single"/>
        </w:rPr>
        <w:t>A</w:t>
      </w:r>
      <w:r>
        <w:rPr>
          <w:rFonts w:hint="default" w:ascii="Times New Roman" w:hAnsi="Times New Roman"/>
          <w:b/>
          <w:sz w:val="32"/>
          <w:szCs w:val="32"/>
          <w:u w:val="single"/>
          <w:lang w:val="en-US"/>
        </w:rPr>
        <w:t>BSTRACT</w:t>
      </w:r>
    </w:p>
    <w:p w14:paraId="39D3EB83">
      <w:pPr>
        <w:pStyle w:val="85"/>
        <w:keepNext w:val="0"/>
        <w:keepLines w:val="0"/>
        <w:widowControl/>
        <w:suppressLineNumbers w:val="0"/>
      </w:pPr>
      <w:r>
        <w:t>Traffic congestion is a major challenge in modern urban environments due to increasing vehicle population and inefficient traffic signal systems. Conventional traffic signals operate using fixed timing intervals that do not adapt to real-time traffic conditions, leading to unnecessary waiting times and increased congestion.</w:t>
      </w:r>
    </w:p>
    <w:p w14:paraId="6A6F65C0">
      <w:pPr>
        <w:pStyle w:val="85"/>
        <w:keepNext w:val="0"/>
        <w:keepLines w:val="0"/>
        <w:widowControl/>
        <w:suppressLineNumbers w:val="0"/>
      </w:pPr>
      <w:r>
        <w:t xml:space="preserve">This project presents a </w:t>
      </w:r>
      <w:r>
        <w:rPr>
          <w:rStyle w:val="92"/>
        </w:rPr>
        <w:t>Smart Traffic Light Control System using a Proportional–Integral–Derivative (PID) controller implemented in MATLAB</w:t>
      </w:r>
      <w:r>
        <w:t>. The system dynamically adjusts the green signal duration based on the queue length of vehicles at each road of an intersection.</w:t>
      </w:r>
    </w:p>
    <w:p w14:paraId="6086FA59">
      <w:pPr>
        <w:pStyle w:val="85"/>
        <w:keepNext w:val="0"/>
        <w:keepLines w:val="0"/>
        <w:widowControl/>
        <w:suppressLineNumbers w:val="0"/>
      </w:pPr>
      <w:r>
        <w:t>The simulation models a four-way intersection where vehicle arrivals follow a probabilistic distribution. The PID controller continuously calculates the error between the desired queue length and the actual queue length, and adjusts the signal timing accordingly.</w:t>
      </w:r>
    </w:p>
    <w:p w14:paraId="53B73469">
      <w:pPr>
        <w:pStyle w:val="85"/>
        <w:keepNext w:val="0"/>
        <w:keepLines w:val="0"/>
        <w:widowControl/>
        <w:suppressLineNumbers w:val="0"/>
      </w:pPr>
      <w:r>
        <w:t xml:space="preserve">Additional features such as </w:t>
      </w:r>
      <w:r>
        <w:rPr>
          <w:rStyle w:val="92"/>
        </w:rPr>
        <w:t>rush hour traffic simulation, emergency vehicle priority, and performance comparison with fixed-time traffic signals</w:t>
      </w:r>
      <w:r>
        <w:t xml:space="preserve"> are included to make the model more realistic.</w:t>
      </w:r>
    </w:p>
    <w:p w14:paraId="711185BF">
      <w:pPr>
        <w:pStyle w:val="85"/>
        <w:keepNext w:val="0"/>
        <w:keepLines w:val="0"/>
        <w:widowControl/>
        <w:suppressLineNumbers w:val="0"/>
      </w:pPr>
      <w:r>
        <w:t>The results obtained from MATLAB simulations demonstrate that the proposed PID-based system improves traffic flow efficiency by reducing queue length and waiting time compared to traditional fixed-time signal systems</w:t>
      </w:r>
    </w:p>
    <w:p w14:paraId="2554600C">
      <w:pPr>
        <w:pStyle w:val="85"/>
        <w:keepNext w:val="0"/>
        <w:keepLines w:val="0"/>
        <w:widowControl/>
        <w:suppressLineNumbers w:val="0"/>
      </w:pPr>
    </w:p>
    <w:p w14:paraId="28E62FB1">
      <w:pPr>
        <w:pStyle w:val="85"/>
        <w:keepNext w:val="0"/>
        <w:keepLines w:val="0"/>
        <w:widowControl/>
        <w:suppressLineNumbers w:val="0"/>
      </w:pPr>
    </w:p>
    <w:p w14:paraId="21077282">
      <w:pPr>
        <w:pStyle w:val="85"/>
        <w:keepNext w:val="0"/>
        <w:keepLines w:val="0"/>
        <w:widowControl/>
        <w:suppressLineNumbers w:val="0"/>
      </w:pPr>
    </w:p>
    <w:p w14:paraId="0F388FF3">
      <w:pPr>
        <w:pStyle w:val="85"/>
        <w:keepNext w:val="0"/>
        <w:keepLines w:val="0"/>
        <w:widowControl/>
        <w:suppressLineNumbers w:val="0"/>
      </w:pPr>
    </w:p>
    <w:p w14:paraId="12B6507B">
      <w:pPr>
        <w:pStyle w:val="85"/>
        <w:keepNext w:val="0"/>
        <w:keepLines w:val="0"/>
        <w:widowControl/>
        <w:suppressLineNumbers w:val="0"/>
      </w:pPr>
    </w:p>
    <w:p w14:paraId="4FFDFD53">
      <w:pPr>
        <w:pStyle w:val="85"/>
        <w:keepNext w:val="0"/>
        <w:keepLines w:val="0"/>
        <w:widowControl/>
        <w:suppressLineNumbers w:val="0"/>
      </w:pPr>
    </w:p>
    <w:p w14:paraId="63C346C8">
      <w:pPr>
        <w:pStyle w:val="85"/>
        <w:keepNext w:val="0"/>
        <w:keepLines w:val="0"/>
        <w:widowControl/>
        <w:suppressLineNumbers w:val="0"/>
      </w:pPr>
    </w:p>
    <w:p w14:paraId="5D29665B">
      <w:pPr>
        <w:pStyle w:val="85"/>
        <w:keepNext w:val="0"/>
        <w:keepLines w:val="0"/>
        <w:widowControl/>
        <w:suppressLineNumbers w:val="0"/>
      </w:pPr>
    </w:p>
    <w:p w14:paraId="13419828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INTRODUCTION</w:t>
      </w:r>
    </w:p>
    <w:p w14:paraId="4BA40FD6">
      <w:pPr>
        <w:pStyle w:val="85"/>
        <w:keepNext w:val="0"/>
        <w:keepLines w:val="0"/>
        <w:widowControl/>
        <w:suppressLineNumbers w:val="0"/>
      </w:pPr>
      <w:r>
        <w:t>Traffic congestion has become a serious issue in metropolitan cities due to the rapid increase in vehicle population. Traditional traffic signal systems operate based on predefined timing intervals that remain constant regardless of traffic conditions.</w:t>
      </w:r>
    </w:p>
    <w:p w14:paraId="295C7AA0">
      <w:pPr>
        <w:pStyle w:val="85"/>
        <w:keepNext w:val="0"/>
        <w:keepLines w:val="0"/>
        <w:widowControl/>
        <w:suppressLineNumbers w:val="0"/>
      </w:pPr>
      <w:r>
        <w:t>During peak traffic hours, these fixed-time systems fail to manage traffic efficiently, causing long waiting times, increased fuel consumption, and environmental pollution.</w:t>
      </w:r>
    </w:p>
    <w:p w14:paraId="5D8F7B53">
      <w:pPr>
        <w:pStyle w:val="85"/>
        <w:keepNext w:val="0"/>
        <w:keepLines w:val="0"/>
        <w:widowControl/>
        <w:suppressLineNumbers w:val="0"/>
      </w:pPr>
      <w:r>
        <w:t>To address this issue, intelligent traffic management systems are required. These systems dynamically adjust signal timings based on traffic conditions.</w:t>
      </w:r>
    </w:p>
    <w:p w14:paraId="21FCD22A">
      <w:pPr>
        <w:pStyle w:val="85"/>
        <w:keepNext w:val="0"/>
        <w:keepLines w:val="0"/>
        <w:widowControl/>
        <w:suppressLineNumbers w:val="0"/>
      </w:pPr>
      <w:r>
        <w:t xml:space="preserve">One effective approach for adaptive traffic control is the </w:t>
      </w:r>
      <w:r>
        <w:rPr>
          <w:rStyle w:val="92"/>
        </w:rPr>
        <w:t>PID (Proportional–Integral–Derivative) controller</w:t>
      </w:r>
      <w:r>
        <w:t>. PID controllers are widely used in engineering control systems due to their simplicity, reliability, and effectiveness.</w:t>
      </w:r>
    </w:p>
    <w:p w14:paraId="670A52BC">
      <w:pPr>
        <w:pStyle w:val="85"/>
        <w:keepNext w:val="0"/>
        <w:keepLines w:val="0"/>
        <w:widowControl/>
        <w:suppressLineNumbers w:val="0"/>
      </w:pPr>
      <w:r>
        <w:t xml:space="preserve">This project proposes a </w:t>
      </w:r>
      <w:r>
        <w:rPr>
          <w:rStyle w:val="92"/>
        </w:rPr>
        <w:t>MATLAB-based simulation of a smart traffic light control system</w:t>
      </w:r>
      <w:r>
        <w:t xml:space="preserve"> that uses a PID controller to optimize signal timings based on traffic queue length at a four-road intersection.</w:t>
      </w:r>
    </w:p>
    <w:p w14:paraId="47601128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LITERATURE SURVEY</w:t>
      </w:r>
    </w:p>
    <w:p w14:paraId="47A0405E">
      <w:pPr>
        <w:pStyle w:val="85"/>
        <w:keepNext w:val="0"/>
        <w:keepLines w:val="0"/>
        <w:widowControl/>
        <w:suppressLineNumbers w:val="0"/>
      </w:pPr>
      <w:r>
        <w:t>Several research studies have explored intelligent traffic control systems to improve traffic flow efficiency.</w:t>
      </w:r>
    </w:p>
    <w:p w14:paraId="26A1C674">
      <w:pPr>
        <w:pStyle w:val="85"/>
        <w:keepNext w:val="0"/>
        <w:keepLines w:val="0"/>
        <w:widowControl/>
        <w:suppressLineNumbers w:val="0"/>
      </w:pPr>
      <w:r>
        <w:t xml:space="preserve">Traditional traffic control methods rely on </w:t>
      </w:r>
      <w:r>
        <w:rPr>
          <w:rStyle w:val="92"/>
        </w:rPr>
        <w:t>fixed-time signals</w:t>
      </w:r>
      <w:r>
        <w:t>, which allocate equal signal durations to all directions regardless of traffic density.</w:t>
      </w:r>
    </w:p>
    <w:p w14:paraId="0309E4A7">
      <w:pPr>
        <w:pStyle w:val="85"/>
        <w:keepNext w:val="0"/>
        <w:keepLines w:val="0"/>
        <w:widowControl/>
        <w:suppressLineNumbers w:val="0"/>
      </w:pPr>
      <w:r>
        <w:t>Researchers have proposed adaptive traffic systems using technologies such as:</w:t>
      </w:r>
    </w:p>
    <w:p w14:paraId="1371647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Image processing</w:t>
      </w:r>
    </w:p>
    <w:p w14:paraId="61E4E31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Wireless sensor networks</w:t>
      </w:r>
    </w:p>
    <w:p w14:paraId="768F464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t>Machine learnin</w:t>
      </w:r>
      <w:r>
        <w:rPr>
          <w:rFonts w:hint="default"/>
          <w:lang w:val="en-US"/>
        </w:rPr>
        <w:t>g</w:t>
      </w:r>
    </w:p>
    <w:p w14:paraId="3CC9591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Control theory</w:t>
      </w:r>
    </w:p>
    <w:p w14:paraId="3665B2E9">
      <w:pPr>
        <w:pStyle w:val="85"/>
        <w:keepNext w:val="0"/>
        <w:keepLines w:val="0"/>
        <w:widowControl/>
        <w:suppressLineNumbers w:val="0"/>
      </w:pPr>
      <w:r>
        <w:t>PID controllers have been widely used in various control systems such as industrial automation, robotics, and temperature regulation.</w:t>
      </w:r>
    </w:p>
    <w:p w14:paraId="72F38A74">
      <w:pPr>
        <w:pStyle w:val="85"/>
        <w:keepNext w:val="0"/>
        <w:keepLines w:val="0"/>
        <w:widowControl/>
        <w:suppressLineNumbers w:val="0"/>
      </w:pPr>
    </w:p>
    <w:p w14:paraId="3A01B162">
      <w:pPr>
        <w:pStyle w:val="85"/>
        <w:keepNext w:val="0"/>
        <w:keepLines w:val="0"/>
        <w:widowControl/>
        <w:suppressLineNumbers w:val="0"/>
      </w:pPr>
    </w:p>
    <w:p w14:paraId="0FD4FC13">
      <w:pPr>
        <w:pStyle w:val="85"/>
        <w:keepNext w:val="0"/>
        <w:keepLines w:val="0"/>
        <w:widowControl/>
        <w:suppressLineNumbers w:val="0"/>
      </w:pPr>
      <w:r>
        <w:t>In recent studies, PID controllers have also been applied to traffic signal control systems. These controllers dynamically adjust signal durations based on real-time traffic conditions.</w:t>
      </w:r>
    </w:p>
    <w:p w14:paraId="4EB871F2">
      <w:pPr>
        <w:pStyle w:val="85"/>
        <w:keepNext w:val="0"/>
        <w:keepLines w:val="0"/>
        <w:widowControl/>
        <w:suppressLineNumbers w:val="0"/>
      </w:pPr>
      <w:r>
        <w:t xml:space="preserve">Simulation tools such as </w:t>
      </w:r>
      <w:r>
        <w:rPr>
          <w:rStyle w:val="92"/>
        </w:rPr>
        <w:t>MATLAB</w:t>
      </w:r>
      <w:r>
        <w:t xml:space="preserve"> are frequently used to evaluate these control strategies due to their powerful visualization and mathematical modeling capabilities.</w:t>
      </w:r>
    </w:p>
    <w:p w14:paraId="0D7CEC94">
      <w:pPr>
        <w:pStyle w:val="85"/>
        <w:keepNext w:val="0"/>
        <w:keepLines w:val="0"/>
        <w:widowControl/>
        <w:suppressLineNumbers w:val="0"/>
      </w:pPr>
      <w:r>
        <w:t>The literature indicates that adaptive traffic control systems using PID controllers can significantly improve traffic flow compared to fixed-time signal systems.</w:t>
      </w:r>
    </w:p>
    <w:p w14:paraId="61A0C695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PROBLEM IDENTIFICATION</w:t>
      </w:r>
    </w:p>
    <w:p w14:paraId="665045B5">
      <w:pPr>
        <w:pStyle w:val="85"/>
        <w:keepNext w:val="0"/>
        <w:keepLines w:val="0"/>
        <w:widowControl/>
        <w:suppressLineNumbers w:val="0"/>
      </w:pPr>
      <w:r>
        <w:t>Traditional traffic signals allocate equal time intervals to all roads regardless of the number of vehicles waiting.</w:t>
      </w:r>
    </w:p>
    <w:p w14:paraId="5BCA4796">
      <w:pPr>
        <w:pStyle w:val="85"/>
        <w:keepNext w:val="0"/>
        <w:keepLines w:val="0"/>
        <w:widowControl/>
        <w:suppressLineNumbers w:val="0"/>
      </w:pPr>
      <w:r>
        <w:t>This results in several issues:</w:t>
      </w:r>
    </w:p>
    <w:p w14:paraId="1E7A24FB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Increased waiting time for vehicles</w:t>
      </w:r>
    </w:p>
    <w:p w14:paraId="574D9F87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Uneven traffic distribution</w:t>
      </w:r>
    </w:p>
    <w:p w14:paraId="3D0E8F21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Traffic congestion during peak hours</w:t>
      </w:r>
    </w:p>
    <w:p w14:paraId="5D0EF15A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Inefficient utilization of road capacity</w:t>
      </w:r>
    </w:p>
    <w:p w14:paraId="7A1F2BCC">
      <w:pPr>
        <w:pStyle w:val="85"/>
        <w:keepNext w:val="0"/>
        <w:keepLines w:val="0"/>
        <w:widowControl/>
        <w:suppressLineNumbers w:val="0"/>
      </w:pPr>
      <w:r>
        <w:t>For example, a road with very few vehicles may receive the same green signal duration as a heavily congested road.</w:t>
      </w:r>
    </w:p>
    <w:p w14:paraId="352CCDBC">
      <w:pPr>
        <w:pStyle w:val="85"/>
        <w:keepNext w:val="0"/>
        <w:keepLines w:val="0"/>
        <w:widowControl/>
        <w:suppressLineNumbers w:val="0"/>
      </w:pPr>
      <w:r>
        <w:t>This leads to unnecessary delays and inefficient traffic management.</w:t>
      </w:r>
    </w:p>
    <w:p w14:paraId="30DBE60B">
      <w:pPr>
        <w:pStyle w:val="85"/>
        <w:keepNext w:val="0"/>
        <w:keepLines w:val="0"/>
        <w:widowControl/>
        <w:suppressLineNumbers w:val="0"/>
      </w:pPr>
      <w:r>
        <w:t xml:space="preserve">The main objective of this project is to design a </w:t>
      </w:r>
      <w:r>
        <w:rPr>
          <w:rStyle w:val="92"/>
        </w:rPr>
        <w:t>smart traffic signal system that dynamically adjusts signal timings based on real-time traffic conditions using a PID controller</w:t>
      </w:r>
      <w:r>
        <w:t>.</w:t>
      </w:r>
    </w:p>
    <w:p w14:paraId="4245321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B966C5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70C62052">
      <w:pPr>
        <w:numPr>
          <w:numId w:val="0"/>
        </w:numPr>
        <w:rPr>
          <w:rFonts w:hint="default" w:ascii="Times New Roman" w:hAnsi="Times New Roman"/>
          <w:b w:val="0"/>
          <w:bCs/>
          <w:sz w:val="24"/>
          <w:szCs w:val="22"/>
          <w:lang w:val="en-US"/>
        </w:rPr>
      </w:pPr>
    </w:p>
    <w:p w14:paraId="4B50BB18">
      <w:pPr>
        <w:jc w:val="left"/>
        <w:rPr>
          <w:rFonts w:ascii="Times New Roman" w:hAnsi="Times New Roman"/>
          <w:b/>
          <w:sz w:val="28"/>
          <w:szCs w:val="22"/>
        </w:rPr>
      </w:pPr>
    </w:p>
    <w:p w14:paraId="7405BD3C">
      <w:pPr>
        <w:bidi w:val="0"/>
        <w:rPr>
          <w:rFonts w:ascii="Times New Roman" w:hAnsi="Times New Roman" w:eastAsiaTheme="minorEastAsia"/>
        </w:rPr>
      </w:pPr>
    </w:p>
    <w:p w14:paraId="623BE827"/>
    <w:p w14:paraId="7F8DBEFF"/>
    <w:p w14:paraId="36735323">
      <w:pP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PROPOSED SYSTEM</w:t>
      </w:r>
    </w:p>
    <w:p w14:paraId="3F9B4DE7">
      <w:pPr>
        <w:pStyle w:val="85"/>
        <w:keepNext w:val="0"/>
        <w:keepLines w:val="0"/>
        <w:widowControl/>
        <w:suppressLineNumbers w:val="0"/>
      </w:pPr>
      <w:r>
        <w:t xml:space="preserve">The proposed system simulates a </w:t>
      </w:r>
      <w:r>
        <w:rPr>
          <w:rStyle w:val="92"/>
        </w:rPr>
        <w:t>four-road intersection</w:t>
      </w:r>
      <w:r>
        <w:t xml:space="preserve"> where traffic signals are controlled by a PID controller.</w:t>
      </w:r>
    </w:p>
    <w:p w14:paraId="266ADEE1">
      <w:pPr>
        <w:pStyle w:val="85"/>
        <w:keepNext w:val="0"/>
        <w:keepLines w:val="0"/>
        <w:widowControl/>
        <w:suppressLineNumbers w:val="0"/>
      </w:pPr>
      <w:r>
        <w:t>The system continuously monitors the queue length of vehicles at each road.</w:t>
      </w:r>
    </w:p>
    <w:p w14:paraId="76DEDB9F">
      <w:pPr>
        <w:pStyle w:val="85"/>
        <w:keepNext w:val="0"/>
        <w:keepLines w:val="0"/>
        <w:widowControl/>
        <w:suppressLineNumbers w:val="0"/>
      </w:pPr>
      <w:r>
        <w:t>The PID controller calculates the error between:</w:t>
      </w:r>
    </w:p>
    <w:p w14:paraId="1FE70469">
      <w:pPr>
        <w:pStyle w:val="85"/>
        <w:keepNext w:val="0"/>
        <w:keepLines w:val="0"/>
        <w:widowControl/>
        <w:suppressLineNumbers w:val="0"/>
      </w:pPr>
      <w:r>
        <w:t>Desired queue length and actual queue length.</w:t>
      </w:r>
    </w:p>
    <w:p w14:paraId="0E31399F">
      <w:pPr>
        <w:pStyle w:val="85"/>
        <w:keepNext w:val="0"/>
        <w:keepLines w:val="0"/>
        <w:widowControl/>
        <w:suppressLineNumbers w:val="0"/>
      </w:pPr>
      <w:r>
        <w:t xml:space="preserve">Based on this error, the controller adjusts the </w:t>
      </w:r>
      <w:r>
        <w:rPr>
          <w:rStyle w:val="92"/>
        </w:rPr>
        <w:t>green signal duration</w:t>
      </w:r>
      <w:r>
        <w:t xml:space="preserve"> for each road.</w:t>
      </w:r>
    </w:p>
    <w:p w14:paraId="656567E0">
      <w:pPr>
        <w:pStyle w:val="85"/>
        <w:keepNext w:val="0"/>
        <w:keepLines w:val="0"/>
        <w:widowControl/>
        <w:suppressLineNumbers w:val="0"/>
      </w:pPr>
      <w:r>
        <w:t>The system also includes additional features such as:</w:t>
      </w:r>
    </w:p>
    <w:p w14:paraId="46F1515E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Rush hour traffic simulation</w:t>
      </w:r>
    </w:p>
    <w:p w14:paraId="2720F5FF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Emergency vehicle priority</w:t>
      </w:r>
    </w:p>
    <w:p w14:paraId="7A3D5A59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Performance comparison with fixed signal control</w:t>
      </w:r>
    </w:p>
    <w:p w14:paraId="45C7B85A">
      <w:pPr>
        <w:pStyle w:val="85"/>
        <w:keepNext w:val="0"/>
        <w:keepLines w:val="0"/>
        <w:widowControl/>
        <w:suppressLineNumbers w:val="0"/>
      </w:pPr>
      <w:r>
        <w:t>The simulation is implemented using MATLAB.</w:t>
      </w:r>
    </w:p>
    <w:p w14:paraId="337F5F55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METHODOLOGY</w:t>
      </w:r>
    </w:p>
    <w:p w14:paraId="69147612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System Overview</w:t>
      </w:r>
    </w:p>
    <w:p w14:paraId="0FD5DA5F">
      <w:pPr>
        <w:pStyle w:val="85"/>
        <w:keepNext w:val="0"/>
        <w:keepLines w:val="0"/>
        <w:widowControl/>
        <w:suppressLineNumbers w:val="0"/>
      </w:pPr>
      <w:r>
        <w:t>The system consists of four roads connected to a single intersection.</w:t>
      </w:r>
    </w:p>
    <w:p w14:paraId="634E0557">
      <w:pPr>
        <w:pStyle w:val="85"/>
        <w:keepNext w:val="0"/>
        <w:keepLines w:val="0"/>
        <w:widowControl/>
        <w:suppressLineNumbers w:val="0"/>
      </w:pPr>
      <w:r>
        <w:t>Each road has:</w:t>
      </w:r>
    </w:p>
    <w:p w14:paraId="5B29034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Vehicle arrival</w:t>
      </w:r>
    </w:p>
    <w:p w14:paraId="5956051D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Queue formation</w:t>
      </w:r>
    </w:p>
    <w:p w14:paraId="102FA1CA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Signal control</w:t>
      </w:r>
    </w:p>
    <w:p w14:paraId="5FB5B8AF">
      <w:pPr>
        <w:pStyle w:val="85"/>
        <w:keepNext w:val="0"/>
        <w:keepLines w:val="0"/>
        <w:widowControl/>
        <w:suppressLineNumbers w:val="0"/>
      </w:pPr>
      <w:r>
        <w:t xml:space="preserve">Vehicle arrivals are generated using a </w:t>
      </w:r>
      <w:r>
        <w:rPr>
          <w:rStyle w:val="92"/>
        </w:rPr>
        <w:t>Poisson distribution</w:t>
      </w:r>
      <w:r>
        <w:t>, which represents random traffic flow.</w:t>
      </w:r>
    </w:p>
    <w:p w14:paraId="3E45221C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31FC505A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2E2A5EE0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0E5C8A83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28C684DF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5A34735E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PID Controller</w:t>
      </w:r>
    </w:p>
    <w:p w14:paraId="12D1E393">
      <w:pPr>
        <w:pStyle w:val="85"/>
        <w:keepNext w:val="0"/>
        <w:keepLines w:val="0"/>
        <w:widowControl/>
        <w:suppressLineNumbers w:val="0"/>
      </w:pPr>
      <w:r>
        <w:t>The PID controller adjusts signal timing based on queue length.</w:t>
      </w:r>
    </w:p>
    <w:p w14:paraId="0CB4AC73">
      <w:pPr>
        <w:pStyle w:val="8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controller consists of three components:</w:t>
      </w:r>
    </w:p>
    <w:p w14:paraId="24AA2BBB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Proportional Control (P)</w:t>
      </w:r>
    </w:p>
    <w:p w14:paraId="6915405A">
      <w:pPr>
        <w:pStyle w:val="8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Responds to the current error.</w:t>
      </w:r>
    </w:p>
    <w:p w14:paraId="3521337E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Integral Control (I)</w:t>
      </w:r>
    </w:p>
    <w:p w14:paraId="01DCD829">
      <w:pPr>
        <w:pStyle w:val="8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Accounts for accumulated past error.</w:t>
      </w:r>
    </w:p>
    <w:p w14:paraId="0D6EF74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Derivative Control (D)</w:t>
      </w:r>
    </w:p>
    <w:p w14:paraId="0B208328">
      <w:pPr>
        <w:pStyle w:val="8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Predicts future error trends.</w:t>
      </w:r>
    </w:p>
    <w:p w14:paraId="5B31BFA7">
      <w:pPr>
        <w:pStyle w:val="85"/>
        <w:keepNext w:val="0"/>
        <w:keepLines w:val="0"/>
        <w:widowControl/>
        <w:suppressLineNumbers w:val="0"/>
      </w:pPr>
      <w:r>
        <w:t xml:space="preserve">The PID output determines the </w:t>
      </w:r>
      <w:r>
        <w:rPr>
          <w:rStyle w:val="92"/>
        </w:rPr>
        <w:t>green signal time allocation</w:t>
      </w:r>
      <w:r>
        <w:t>.</w:t>
      </w:r>
    </w:p>
    <w:p w14:paraId="0728AC9E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EXPERIMENTATION</w:t>
      </w:r>
    </w:p>
    <w:p w14:paraId="20319AB9">
      <w:pPr>
        <w:pStyle w:val="85"/>
        <w:keepNext w:val="0"/>
        <w:keepLines w:val="0"/>
        <w:widowControl/>
        <w:suppressLineNumbers w:val="0"/>
      </w:pPr>
      <w:r>
        <w:t>The system was implemented using MATLAB simulation.</w:t>
      </w:r>
    </w:p>
    <w:p w14:paraId="736A71DD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Simulation Parameters</w:t>
      </w:r>
    </w:p>
    <w:p w14:paraId="24E359A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1275"/>
      </w:tblGrid>
      <w:tr w14:paraId="6CBD2DD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D096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543DBD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D7043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77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Simulation Time</w:t>
            </w:r>
          </w:p>
        </w:tc>
        <w:tc>
          <w:tcPr>
            <w:tcW w:w="0" w:type="auto"/>
            <w:shd w:val="clear"/>
            <w:vAlign w:val="center"/>
          </w:tcPr>
          <w:p w14:paraId="17297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300 seconds</w:t>
            </w:r>
          </w:p>
        </w:tc>
      </w:tr>
      <w:tr w14:paraId="501D4A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3C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Number of Roads</w:t>
            </w:r>
          </w:p>
        </w:tc>
        <w:tc>
          <w:tcPr>
            <w:tcW w:w="0" w:type="auto"/>
            <w:shd w:val="clear"/>
            <w:vAlign w:val="center"/>
          </w:tcPr>
          <w:p w14:paraId="69C11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BA18A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C8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Minimum Green Time</w:t>
            </w:r>
          </w:p>
        </w:tc>
        <w:tc>
          <w:tcPr>
            <w:tcW w:w="0" w:type="auto"/>
            <w:shd w:val="clear"/>
            <w:vAlign w:val="center"/>
          </w:tcPr>
          <w:p w14:paraId="30C75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10 seconds</w:t>
            </w:r>
          </w:p>
        </w:tc>
      </w:tr>
      <w:tr w14:paraId="5E4F90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5E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Maximum Green Time</w:t>
            </w:r>
          </w:p>
        </w:tc>
        <w:tc>
          <w:tcPr>
            <w:tcW w:w="0" w:type="auto"/>
            <w:shd w:val="clear"/>
            <w:vAlign w:val="center"/>
          </w:tcPr>
          <w:p w14:paraId="444E5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60 seconds</w:t>
            </w:r>
          </w:p>
        </w:tc>
      </w:tr>
    </w:tbl>
    <w:p w14:paraId="70D7CB2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</w:p>
    <w:p w14:paraId="58713F60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35FE7265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0F3788EE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6A0A7A3F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7DC3DC66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1A8EA428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6706322C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PID Parameters 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8"/>
        <w:gridCol w:w="669"/>
      </w:tblGrid>
      <w:tr w14:paraId="073F135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BAFD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11DA6B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 w:val="0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C0AC2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61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Kp</w:t>
            </w:r>
          </w:p>
        </w:tc>
        <w:tc>
          <w:tcPr>
            <w:tcW w:w="0" w:type="auto"/>
            <w:shd w:val="clear"/>
            <w:vAlign w:val="center"/>
          </w:tcPr>
          <w:p w14:paraId="32FD8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</w:tr>
      <w:tr w14:paraId="5902827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8F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Ki</w:t>
            </w:r>
          </w:p>
        </w:tc>
        <w:tc>
          <w:tcPr>
            <w:tcW w:w="0" w:type="auto"/>
            <w:shd w:val="clear"/>
            <w:vAlign w:val="center"/>
          </w:tcPr>
          <w:p w14:paraId="48DEC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</w:tr>
      <w:tr w14:paraId="7FB0EB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58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Kd</w:t>
            </w:r>
          </w:p>
        </w:tc>
        <w:tc>
          <w:tcPr>
            <w:tcW w:w="0" w:type="auto"/>
            <w:shd w:val="clear"/>
            <w:vAlign w:val="center"/>
          </w:tcPr>
          <w:p w14:paraId="3DDBD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</w:tr>
    </w:tbl>
    <w:p w14:paraId="5CF28DFC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7EA45146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MATLAB CORE CODE </w:t>
      </w:r>
    </w:p>
    <w:p w14:paraId="67CCD89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Kp = 0.8;</w:t>
      </w:r>
    </w:p>
    <w:p w14:paraId="30F0B48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Ki = 0.2;</w:t>
      </w:r>
    </w:p>
    <w:p w14:paraId="096D4C0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Kd = 0.1;</w:t>
      </w:r>
    </w:p>
    <w:p w14:paraId="2E15839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for r = 1:roads</w:t>
      </w:r>
    </w:p>
    <w:p w14:paraId="518FF10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error = queue_length(r) - desired_queue;</w:t>
      </w:r>
    </w:p>
    <w:p w14:paraId="472AA11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integral_error(r) = integral_error(r) + error*time_step;</w:t>
      </w:r>
    </w:p>
    <w:p w14:paraId="2996233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derivative = (error - previous_error(r))/time_step;</w:t>
      </w:r>
    </w:p>
    <w:p w14:paraId="53782F9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output = Kp*error + Ki*integral_error(r) + Kd*derivative;</w:t>
      </w:r>
    </w:p>
    <w:p w14:paraId="74A9300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green_time(r) = min_green + abs(output);</w:t>
      </w:r>
    </w:p>
    <w:p w14:paraId="23EF4E0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green_time(r) = min(green_time(r),max_green);</w:t>
      </w:r>
    </w:p>
    <w:p w14:paraId="38FCCB0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previous_error(r) = error;</w:t>
      </w:r>
    </w:p>
    <w:p w14:paraId="560EDCF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end</w:t>
      </w:r>
    </w:p>
    <w:p w14:paraId="0B7ACC30">
      <w:pPr>
        <w:pStyle w:val="85"/>
        <w:keepNext w:val="0"/>
        <w:keepLines w:val="0"/>
        <w:widowControl/>
        <w:suppressLineNumbers w:val="0"/>
      </w:pPr>
      <w:r>
        <w:t>Vehicle arrivals were generated using:</w:t>
      </w:r>
    </w:p>
    <w:p w14:paraId="1107EF9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arrivals = poissrnd(arrival_rate(r));</w:t>
      </w:r>
    </w:p>
    <w:p w14:paraId="3FCC5A19">
      <w:pPr>
        <w:pStyle w:val="85"/>
        <w:keepNext w:val="0"/>
        <w:keepLines w:val="0"/>
        <w:widowControl/>
        <w:suppressLineNumbers w:val="0"/>
      </w:pPr>
      <w:r>
        <w:t>The simulation recorded queue length, green signal allocation, and vehicle throughput for analysis.</w:t>
      </w:r>
    </w:p>
    <w:p w14:paraId="3A21AAB6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entire programming code is under this attached GitHub link </w:t>
      </w:r>
    </w:p>
    <w:p w14:paraId="462D810C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751AB92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4294D07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283D16E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RESULTS</w:t>
      </w:r>
    </w:p>
    <w:p w14:paraId="3954A2A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The MATLAB simulation generated several performance graphs</w:t>
      </w:r>
    </w:p>
    <w:p w14:paraId="692DA0D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2870422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86660" cy="1862455"/>
            <wp:effectExtent l="0" t="0" r="2540" b="171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862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77440" cy="1781175"/>
            <wp:effectExtent l="0" t="0" r="10160" b="222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t xml:space="preserve">                            </w:t>
      </w:r>
    </w:p>
    <w:p w14:paraId="1432CDE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91740" cy="1866265"/>
            <wp:effectExtent l="0" t="0" r="22860" b="1333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86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t xml:space="preserve">         </w:t>
      </w:r>
      <w:r>
        <w:rPr>
          <w:rFonts w:hint="default" w:ascii="Menlo" w:hAnsi="Menlo" w:eastAsia="Menlo" w:cs="Menlo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209165" cy="1654810"/>
            <wp:effectExtent l="0" t="0" r="635" b="2159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654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DCFB9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Queue Length Over Time</w:t>
      </w:r>
    </w:p>
    <w:p w14:paraId="7D781E66">
      <w:pPr>
        <w:pStyle w:val="85"/>
        <w:keepNext w:val="0"/>
        <w:keepLines w:val="0"/>
        <w:widowControl/>
        <w:suppressLineNumbers w:val="0"/>
      </w:pPr>
      <w:r>
        <w:t>The queue length graph shows the variation of vehicles waiting on each road over time.</w:t>
      </w:r>
    </w:p>
    <w:p w14:paraId="489B5A78">
      <w:pPr>
        <w:pStyle w:val="85"/>
        <w:keepNext w:val="0"/>
        <w:keepLines w:val="0"/>
        <w:widowControl/>
        <w:suppressLineNumbers w:val="0"/>
      </w:pPr>
      <w:r>
        <w:t>Road 3 experienced the highest traffic density due to a higher arrival rate, while Road 4 had minimal congestion.</w:t>
      </w:r>
    </w:p>
    <w:p w14:paraId="5322DC55">
      <w:pPr>
        <w:pStyle w:val="85"/>
        <w:keepNext w:val="0"/>
        <w:keepLines w:val="0"/>
        <w:widowControl/>
        <w:suppressLineNumbers w:val="0"/>
      </w:pPr>
      <w:r>
        <w:t>The PID controller dynamically adjusted signal timings to reduce queue buildup.</w:t>
      </w:r>
    </w:p>
    <w:p w14:paraId="140C60B4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Green Signal Allocation</w:t>
      </w:r>
    </w:p>
    <w:p w14:paraId="4AB1DD57">
      <w:pPr>
        <w:pStyle w:val="85"/>
        <w:keepNext w:val="0"/>
        <w:keepLines w:val="0"/>
        <w:widowControl/>
        <w:suppressLineNumbers w:val="0"/>
      </w:pPr>
      <w:r>
        <w:t>The green signal allocation graph shows how signal durations change dynamically for each road.</w:t>
      </w:r>
    </w:p>
    <w:p w14:paraId="128C51EF">
      <w:pPr>
        <w:pStyle w:val="85"/>
        <w:keepNext w:val="0"/>
        <w:keepLines w:val="0"/>
        <w:widowControl/>
        <w:suppressLineNumbers w:val="0"/>
      </w:pPr>
      <w:r>
        <w:t>The controller allocated more green time to heavily congested roads while reducing signal duration for less busy roads.</w:t>
      </w:r>
    </w:p>
    <w:p w14:paraId="70651CA1">
      <w:pPr>
        <w:pStyle w:val="85"/>
        <w:keepNext w:val="0"/>
        <w:keepLines w:val="0"/>
        <w:widowControl/>
        <w:suppressLineNumbers w:val="0"/>
      </w:pPr>
      <w:r>
        <w:t>This adaptive behavior improves traffic efficiency.</w:t>
      </w:r>
    </w:p>
    <w:p w14:paraId="3D801662">
      <w:pPr>
        <w:pStyle w:val="3"/>
        <w:keepNext w:val="0"/>
        <w:keepLines w:val="0"/>
        <w:widowControl/>
        <w:suppressLineNumbers w:val="0"/>
      </w:pPr>
    </w:p>
    <w:p w14:paraId="208D6955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</w:p>
    <w:p w14:paraId="3716743E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Vehicles Served</w:t>
      </w:r>
    </w:p>
    <w:p w14:paraId="4F8A90BA">
      <w:pPr>
        <w:pStyle w:val="85"/>
        <w:keepNext w:val="0"/>
        <w:keepLines w:val="0"/>
        <w:widowControl/>
        <w:suppressLineNumbers w:val="0"/>
      </w:pPr>
      <w:r>
        <w:t xml:space="preserve">The bar graph representing vehicles served shows that </w:t>
      </w:r>
      <w:r>
        <w:rPr>
          <w:rStyle w:val="92"/>
        </w:rPr>
        <w:t>Road 3 processed the highest number of vehicles</w:t>
      </w:r>
      <w:r>
        <w:t>, confirming that the controller effectively prioritized roads with higher traffic.</w:t>
      </w:r>
    </w:p>
    <w:p w14:paraId="109F1117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Average Waiting Time</w:t>
      </w:r>
    </w:p>
    <w:p w14:paraId="51119E12">
      <w:pPr>
        <w:pStyle w:val="85"/>
        <w:keepNext w:val="0"/>
        <w:keepLines w:val="0"/>
        <w:widowControl/>
        <w:suppressLineNumbers w:val="0"/>
      </w:pPr>
      <w:r>
        <w:t>The waiting time graph indicates that the system successfully minimized waiting times for most roads.</w:t>
      </w:r>
    </w:p>
    <w:p w14:paraId="73B0587C">
      <w:pPr>
        <w:pStyle w:val="85"/>
        <w:keepNext w:val="0"/>
        <w:keepLines w:val="0"/>
        <w:widowControl/>
        <w:suppressLineNumbers w:val="0"/>
      </w:pPr>
      <w:r>
        <w:t>Road 4 had the lowest waiting time due to lower traffic density.</w:t>
      </w:r>
    </w:p>
    <w:p w14:paraId="038DAFF9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Traffic Density Heatmap</w:t>
      </w:r>
    </w:p>
    <w:p w14:paraId="2F2547BA">
      <w:pPr>
        <w:pStyle w:val="85"/>
        <w:keepNext w:val="0"/>
        <w:keepLines w:val="0"/>
        <w:widowControl/>
        <w:suppressLineNumbers w:val="0"/>
      </w:pPr>
      <w:r>
        <w:t>The traffic heatmap visualizes traffic congestion across different roads and time intervals.</w:t>
      </w:r>
    </w:p>
    <w:p w14:paraId="71067007">
      <w:pPr>
        <w:pStyle w:val="85"/>
        <w:keepNext w:val="0"/>
        <w:keepLines w:val="0"/>
        <w:widowControl/>
        <w:suppressLineNumbers w:val="0"/>
      </w:pPr>
      <w:r>
        <w:t>The heatmap clearly shows peak congestion during rush hour periods.</w:t>
      </w:r>
    </w:p>
    <w:p w14:paraId="427178B2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PID vs Fixed Signal Comparison</w:t>
      </w:r>
    </w:p>
    <w:p w14:paraId="4EA7D8EC">
      <w:pPr>
        <w:pStyle w:val="85"/>
        <w:keepNext w:val="0"/>
        <w:keepLines w:val="0"/>
        <w:widowControl/>
        <w:suppressLineNumbers w:val="0"/>
      </w:pPr>
      <w:r>
        <w:t>The comparison graph shows that fixed signal timing causes queue lengths to increase dramatically during rush hour.</w:t>
      </w:r>
    </w:p>
    <w:p w14:paraId="339B7535">
      <w:pPr>
        <w:pStyle w:val="85"/>
        <w:keepNext w:val="0"/>
        <w:keepLines w:val="0"/>
        <w:widowControl/>
        <w:suppressLineNumbers w:val="0"/>
      </w:pPr>
      <w:r>
        <w:t>In contrast, the PID controller maintains relatively stable queue lengths by dynamically adjusting signal durations.</w:t>
      </w:r>
    </w:p>
    <w:p w14:paraId="4CE6BC51">
      <w:pPr>
        <w:pStyle w:val="85"/>
        <w:keepNext w:val="0"/>
        <w:keepLines w:val="0"/>
        <w:widowControl/>
        <w:suppressLineNumbers w:val="0"/>
      </w:pPr>
      <w:r>
        <w:t xml:space="preserve">The simulation shows that the PID controller improves traffic flow efficiency by approximately </w:t>
      </w:r>
      <w:r>
        <w:rPr>
          <w:rStyle w:val="92"/>
        </w:rPr>
        <w:t>4.90% compared to fixed signal timing</w:t>
      </w:r>
      <w:r>
        <w:t>.</w:t>
      </w:r>
    </w:p>
    <w:p w14:paraId="420FDCB5">
      <w:pPr>
        <w:pStyle w:val="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PID Tuning Analysis</w:t>
      </w:r>
    </w:p>
    <w:p w14:paraId="52CC3205">
      <w:pPr>
        <w:pStyle w:val="85"/>
        <w:keepNext w:val="0"/>
        <w:keepLines w:val="0"/>
        <w:widowControl/>
        <w:suppressLineNumbers w:val="0"/>
      </w:pPr>
      <w:r>
        <w:t>Different proportional gain values were tested.</w:t>
      </w:r>
    </w:p>
    <w:p w14:paraId="1ACA9836">
      <w:pPr>
        <w:pStyle w:val="85"/>
        <w:keepNext w:val="0"/>
        <w:keepLines w:val="0"/>
        <w:widowControl/>
        <w:suppressLineNumbers w:val="0"/>
      </w:pPr>
      <w:r>
        <w:t>Results show that:</w:t>
      </w:r>
    </w:p>
    <w:p w14:paraId="4287A1D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Low Kp values result in slower response</w:t>
      </w:r>
    </w:p>
    <w:p w14:paraId="1AC8DFDB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Higher Kp values reduce queue length faster</w:t>
      </w:r>
    </w:p>
    <w:p w14:paraId="790D03B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Excessively high Kp may cause oscillations</w:t>
      </w:r>
    </w:p>
    <w:p w14:paraId="1D5178D4">
      <w:pPr>
        <w:pStyle w:val="85"/>
        <w:keepNext w:val="0"/>
        <w:keepLines w:val="0"/>
        <w:widowControl/>
        <w:suppressLineNumbers w:val="0"/>
      </w:pPr>
      <w:r>
        <w:t xml:space="preserve">The selected value </w:t>
      </w:r>
      <w:r>
        <w:rPr>
          <w:rStyle w:val="92"/>
        </w:rPr>
        <w:t>Kp = 0.8</w:t>
      </w:r>
      <w:r>
        <w:t xml:space="preserve"> provided the best performance balance.</w:t>
      </w:r>
    </w:p>
    <w:p w14:paraId="4C7912C3">
      <w:pPr>
        <w:pStyle w:val="85"/>
        <w:keepNext w:val="0"/>
        <w:keepLines w:val="0"/>
        <w:widowControl/>
        <w:suppressLineNumbers w:val="0"/>
      </w:pPr>
    </w:p>
    <w:p w14:paraId="61026C4E">
      <w:pPr>
        <w:pStyle w:val="85"/>
        <w:keepNext w:val="0"/>
        <w:keepLines w:val="0"/>
        <w:widowControl/>
        <w:suppressLineNumbers w:val="0"/>
      </w:pPr>
    </w:p>
    <w:p w14:paraId="72AB82E8">
      <w:pPr>
        <w:pStyle w:val="85"/>
        <w:keepNext w:val="0"/>
        <w:keepLines w:val="0"/>
        <w:widowControl/>
        <w:suppressLineNumbers w:val="0"/>
      </w:pPr>
    </w:p>
    <w:p w14:paraId="6EC11C19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CONCLUSION</w:t>
      </w:r>
    </w:p>
    <w:p w14:paraId="72FC53DD">
      <w:pPr>
        <w:pStyle w:val="85"/>
        <w:keepNext w:val="0"/>
        <w:keepLines w:val="0"/>
        <w:widowControl/>
        <w:suppressLineNumbers w:val="0"/>
      </w:pPr>
      <w:r>
        <w:t xml:space="preserve">This project successfully demonstrates the implementation of a </w:t>
      </w:r>
      <w:r>
        <w:rPr>
          <w:rStyle w:val="92"/>
        </w:rPr>
        <w:t>smart traffic signal control system using a PID controller</w:t>
      </w:r>
      <w:r>
        <w:t>.</w:t>
      </w:r>
    </w:p>
    <w:p w14:paraId="0C60F0A0">
      <w:pPr>
        <w:pStyle w:val="85"/>
        <w:keepNext w:val="0"/>
        <w:keepLines w:val="0"/>
        <w:widowControl/>
        <w:suppressLineNumbers w:val="0"/>
      </w:pPr>
      <w:r>
        <w:t>The MATLAB simulation shows that adaptive traffic signal control significantly improves traffic flow efficiency compared to traditional fixed-time systems.</w:t>
      </w:r>
    </w:p>
    <w:p w14:paraId="6B628ED9">
      <w:pPr>
        <w:pStyle w:val="85"/>
        <w:keepNext w:val="0"/>
        <w:keepLines w:val="0"/>
        <w:widowControl/>
        <w:suppressLineNumbers w:val="0"/>
      </w:pPr>
      <w:r>
        <w:t>The PID controller dynamically adjusts green signal duration based on traffic queue length, reducing congestion and vehicle waiting time.</w:t>
      </w:r>
    </w:p>
    <w:p w14:paraId="1BB120C9">
      <w:pPr>
        <w:pStyle w:val="85"/>
        <w:keepNext w:val="0"/>
        <w:keepLines w:val="0"/>
        <w:widowControl/>
        <w:suppressLineNumbers w:val="0"/>
      </w:pPr>
      <w:r>
        <w:t xml:space="preserve">Simulation results show a </w:t>
      </w:r>
      <w:r>
        <w:rPr>
          <w:rStyle w:val="92"/>
        </w:rPr>
        <w:t>4.90% improvement in traffic performance</w:t>
      </w:r>
      <w:r>
        <w:t xml:space="preserve"> over fixed signal timing.</w:t>
      </w:r>
    </w:p>
    <w:p w14:paraId="4091E729">
      <w:pPr>
        <w:pStyle w:val="85"/>
        <w:keepNext w:val="0"/>
        <w:keepLines w:val="0"/>
        <w:widowControl/>
        <w:suppressLineNumbers w:val="0"/>
      </w:pPr>
      <w:r>
        <w:t>Future work could include integration with real-time sensors, camera-based vehicle detection, and machine learning models for traffic prediction.</w:t>
      </w:r>
    </w:p>
    <w:p w14:paraId="2023ED8A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 w:val="32"/>
          <w:szCs w:val="32"/>
          <w:u w:val="single"/>
          <w:lang w:val="en-US"/>
        </w:rPr>
        <w:t>REFERENCES</w:t>
      </w:r>
    </w:p>
    <w:p w14:paraId="4A38CEA8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 xml:space="preserve">Ogata, K. </w:t>
      </w:r>
      <w:r>
        <w:rPr>
          <w:rStyle w:val="31"/>
        </w:rPr>
        <w:t>Modern Control Engineering</w:t>
      </w:r>
      <w:r>
        <w:t>, Prentice Hall.</w:t>
      </w:r>
    </w:p>
    <w:p w14:paraId="5BF94FB2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MATLAB Documentation, MathWorks.</w:t>
      </w:r>
    </w:p>
    <w:p w14:paraId="79B34CD9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GeeksforGeeks – PID Controller Basics.</w:t>
      </w:r>
    </w:p>
    <w:p w14:paraId="1889EF0E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t>Research papers on Intelligent Traffic Signal Systems.</w:t>
      </w:r>
      <w:r>
        <w:rPr>
          <w:rFonts w:hint="eastAsia" w:ascii="SimSun" w:hAnsi="SimSun" w:eastAsia="SimSun" w:cs="SimSun"/>
          <w:sz w:val="24"/>
        </w:rPr>
        <w:t xml:space="preserve">  </w:t>
      </w:r>
      <w:bookmarkStart w:id="0" w:name="_GoBack"/>
      <w:bookmarkEnd w:id="0"/>
    </w:p>
    <w:p w14:paraId="1449F621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763AA4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b w:val="0"/>
          <w:bCs w:val="0"/>
          <w:lang w:val="en-US"/>
        </w:rPr>
      </w:pPr>
    </w:p>
    <w:p w14:paraId="1892CBB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7F4F17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1F0D438">
      <w:pPr>
        <w:pStyle w:val="85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3CF35B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3364C2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6BF652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BF702D0"/>
    <w:p w14:paraId="55341FDC"/>
    <w:sectPr>
      <w:pgSz w:w="11906" w:h="16838"/>
      <w:pgMar w:top="720" w:right="792" w:bottom="720" w:left="792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+Bo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+B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5FF9DA"/>
    <w:multiLevelType w:val="singleLevel"/>
    <w:tmpl w:val="EB5FF9D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23CB5DE"/>
    <w:multiLevelType w:val="singleLevel"/>
    <w:tmpl w:val="F23CB5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BA2C8B2"/>
    <w:multiLevelType w:val="singleLevel"/>
    <w:tmpl w:val="FBA2C8B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3BBF78CC"/>
    <w:multiLevelType w:val="singleLevel"/>
    <w:tmpl w:val="3BBF78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3"/>
  </w:num>
  <w:num w:numId="12">
    <w:abstractNumId w:val="0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F693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A3602C"/>
    <w:rsid w:val="36FFF889"/>
    <w:rsid w:val="4F5FB1DD"/>
    <w:rsid w:val="4FBF6C92"/>
    <w:rsid w:val="5CADAAF3"/>
    <w:rsid w:val="6F9F6936"/>
    <w:rsid w:val="7F77CDB8"/>
    <w:rsid w:val="9D974CEA"/>
    <w:rsid w:val="E46BDB1D"/>
    <w:rsid w:val="EB7FD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360" w:lineRule="auto"/>
      <w:jc w:val="left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 w:line="360" w:lineRule="auto"/>
      <w:jc w:val="left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 w:line="360" w:lineRule="auto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2026-03-10T22:07:00Z</dcterms:created>
  <dc:creator>Arjith Aarthi</dc:creator>
  <cp:lastModifiedBy>Arjith Aarthi</cp:lastModifiedBy>
  <dcterms:modified xsi:type="dcterms:W3CDTF">2026-03-10T22:52:40Z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7933EEA3A5126D3CD448B069E488D919_41</vt:lpwstr>
  </property>
</Properties>
</file>